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D465B2">
      <w:pPr>
        <w:rPr>
          <w:rFonts w:hint="default"/>
          <w:lang w:val="en-US"/>
        </w:rPr>
      </w:pPr>
      <w:r>
        <w:rPr>
          <w:rFonts w:hint="default"/>
          <w:lang w:val="en-US"/>
        </w:rPr>
        <w:t>Hi, I am Alok Barman</w:t>
      </w:r>
      <w:bookmarkStart w:id="0" w:name="_GoBack"/>
      <w:bookmarkEnd w:id="0"/>
    </w:p>
    <w:p w14:paraId="59EC7577"/>
    <w:sectPr>
      <w:pgSz w:w="12240" w:h="15840"/>
      <w:pgMar w:top="720" w:right="720" w:bottom="720" w:left="720" w:header="720" w:footer="720" w:gutter="0"/>
      <w:paperSrc w:first="15" w:other="15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characterSpacingControl w:val="compressPunctuation"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6D16457"/>
    <w:rsid w:val="393E7CAD"/>
    <w:rsid w:val="7B902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qFormat="1"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qFormat="1"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qFormat="1"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2020-10-21T03:12:00Z</dcterms:created>
  <dc:creator>alok.barman</dc:creator>
  <cp:lastModifiedBy>alokb</cp:lastModifiedBy>
  <dcterms:modified xsi:type="dcterms:W3CDTF">2026-04-11T17:54:19Z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B3646FEAC0124AA8830F44AE54F1D912_12</vt:lpwstr>
  </property>
</Properties>
</file>